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B6AFFC">
      <w:pPr>
        <w:spacing w:after="80" w:line="276" w:lineRule="auto"/>
        <w:jc w:val="center"/>
      </w:pPr>
      <w:r>
        <w:rPr>
          <w:rFonts w:ascii="Times New Roman" w:hAnsi="Times New Roman" w:eastAsia="Times New Roman"/>
          <w:b/>
          <w:sz w:val="24"/>
        </w:rPr>
        <w:t>Lab 1:</w:t>
      </w:r>
    </w:p>
    <w:p w14:paraId="6419B3EE">
      <w:pPr>
        <w:spacing w:after="80" w:line="276" w:lineRule="auto"/>
        <w:jc w:val="center"/>
      </w:pPr>
      <w:r>
        <w:rPr>
          <w:rFonts w:ascii="Times New Roman" w:hAnsi="Times New Roman" w:eastAsia="Times New Roman"/>
          <w:b/>
          <w:sz w:val="24"/>
        </w:rPr>
        <w:t>Fundamental of testing</w:t>
      </w:r>
    </w:p>
    <w:p w14:paraId="2D7DB7CD">
      <w:pPr>
        <w:spacing w:after="80" w:line="276" w:lineRule="auto"/>
      </w:pPr>
      <w:r>
        <w:rPr>
          <w:rFonts w:ascii="Times New Roman" w:hAnsi="Times New Roman" w:eastAsia="Times New Roman"/>
          <w:b/>
          <w:sz w:val="24"/>
        </w:rPr>
        <w:t>1. Giải thích về mô hình phát triển interative và incremental trong SDLC.</w:t>
      </w:r>
    </w:p>
    <w:p w14:paraId="49EAC5FB">
      <w:pPr>
        <w:spacing w:after="80" w:line="276" w:lineRule="auto"/>
        <w:rPr>
          <w:rFonts w:ascii="Times New Roman" w:hAnsi="Times New Roman" w:eastAsia="Times New Roman"/>
          <w:b/>
          <w:sz w:val="24"/>
        </w:rPr>
      </w:pPr>
      <w:r>
        <w:rPr>
          <w:rFonts w:ascii="Times New Roman" w:hAnsi="Times New Roman" w:eastAsia="Times New Roman"/>
          <w:b/>
          <w:sz w:val="24"/>
        </w:rPr>
        <w:t>Iterative development model (Mô hình phát triển lặp)</w:t>
      </w:r>
    </w:p>
    <w:p w14:paraId="5DB4919F">
      <w:pPr>
        <w:spacing w:after="80" w:line="276" w:lineRule="auto"/>
        <w:rPr>
          <w:rFonts w:ascii="Times New Roman" w:hAnsi="Times New Roman" w:eastAsia="Times New Roman"/>
          <w:b/>
          <w:sz w:val="24"/>
        </w:rPr>
      </w:pPr>
    </w:p>
    <w:p w14:paraId="41EFF4DB">
      <w:pPr>
        <w:spacing w:after="80" w:line="276" w:lineRule="auto"/>
        <w:ind w:left="288"/>
      </w:pPr>
      <w:r>
        <w:rPr>
          <w:rFonts w:ascii="Times New Roman" w:hAnsi="Times New Roman" w:eastAsia="Times New Roman"/>
          <w:b/>
          <w:sz w:val="24"/>
        </w:rPr>
        <w:t>Khái niệm:</w:t>
      </w:r>
      <w:r>
        <w:rPr>
          <w:rFonts w:ascii="Times New Roman" w:hAnsi="Times New Roman" w:eastAsia="Times New Roman"/>
          <w:sz w:val="24"/>
        </w:rPr>
        <w:t xml:space="preserve"> Iterative Development là cách phát triển phần mềm theo nhiều vòng lặp. Nhóm phát triển bắt đầu với một phiên bản ban đầu chưa hoàn thiện, sau đó liên tục xem xét, sửa đổi và cải tiến sản phẩm qua các vòng tiếp theo.</w:t>
      </w:r>
    </w:p>
    <w:p w14:paraId="1F1644CE">
      <w:pPr>
        <w:spacing w:after="80" w:line="276" w:lineRule="auto"/>
        <w:ind w:left="288"/>
      </w:pPr>
      <w:r>
        <w:rPr>
          <w:rFonts w:ascii="Times New Roman" w:hAnsi="Times New Roman" w:eastAsia="Times New Roman"/>
          <w:b/>
          <w:sz w:val="24"/>
        </w:rPr>
        <w:t>Mô tả:</w:t>
      </w:r>
      <w:r>
        <w:rPr>
          <w:rFonts w:ascii="Times New Roman" w:hAnsi="Times New Roman" w:eastAsia="Times New Roman"/>
          <w:sz w:val="24"/>
        </w:rPr>
        <w:t xml:space="preserve"> Trong mỗi iteration, nhóm có thể quay lại thay đổi những chức năng đã được xây dựng ở iteration trước. Các phiên bản trung gian có thể được sử dụng để nhận phản hồi, sau đó sản phẩm tiếp tục được tinh chỉnh cho tới khi đạt phiên bản cuối cùng.</w:t>
      </w:r>
    </w:p>
    <w:p w14:paraId="10116011">
      <w:pPr>
        <w:spacing w:after="80" w:line="276" w:lineRule="auto"/>
        <w:ind w:left="288"/>
      </w:pPr>
      <w:r>
        <w:rPr>
          <w:rFonts w:ascii="Times New Roman" w:hAnsi="Times New Roman" w:eastAsia="Times New Roman"/>
          <w:b/>
          <w:sz w:val="24"/>
        </w:rPr>
        <w:t>Ví dụ:</w:t>
      </w:r>
      <w:r>
        <w:rPr>
          <w:rFonts w:ascii="Times New Roman" w:hAnsi="Times New Roman" w:eastAsia="Times New Roman"/>
          <w:sz w:val="24"/>
        </w:rPr>
        <w:t xml:space="preserve"> Một hệ thống tìm việc ở vòng đầu chỉ có chức năng đăng nhập. Ở vòng tiếp theo, nhóm cải tiến giao diện đăng nhập, bổ sung quên mật khẩu và sửa các lỗi được phát hiện. Ở vòng sau nữa, chức năng đăng nhập có thể tiếp tục được tối ưu dựa trên phản hồi của người dùng.</w:t>
      </w:r>
    </w:p>
    <w:p w14:paraId="08347FF2">
      <w:pPr>
        <w:spacing w:after="80" w:line="276" w:lineRule="auto"/>
        <w:ind w:left="288"/>
      </w:pPr>
      <w:r>
        <w:rPr>
          <w:rFonts w:ascii="Times New Roman" w:hAnsi="Times New Roman" w:eastAsia="Times New Roman"/>
          <w:b/>
          <w:sz w:val="24"/>
        </w:rPr>
        <w:t>Ý chính:</w:t>
      </w:r>
      <w:r>
        <w:rPr>
          <w:rFonts w:ascii="Times New Roman" w:hAnsi="Times New Roman" w:eastAsia="Times New Roman"/>
          <w:sz w:val="24"/>
        </w:rPr>
        <w:t xml:space="preserve"> Iterative = xây dựng một phiên bản -&gt; đánh giá -&gt; sửa đổi/cải tiến -&gt; lặp lại.</w:t>
      </w:r>
    </w:p>
    <w:p w14:paraId="7E7B134A">
      <w:pPr>
        <w:spacing w:after="80" w:line="276" w:lineRule="auto"/>
        <w:rPr>
          <w:rFonts w:ascii="Times New Roman" w:hAnsi="Times New Roman" w:eastAsia="Times New Roman"/>
          <w:b/>
          <w:sz w:val="24"/>
        </w:rPr>
      </w:pPr>
      <w:r>
        <w:rPr>
          <w:rFonts w:ascii="Times New Roman" w:hAnsi="Times New Roman" w:eastAsia="Times New Roman"/>
          <w:b/>
          <w:sz w:val="24"/>
        </w:rPr>
        <w:t>Incremental development model (Mô hình phát triển tăng dần)</w:t>
      </w:r>
    </w:p>
    <w:p w14:paraId="4E53323C">
      <w:pPr>
        <w:spacing w:after="80" w:line="276" w:lineRule="auto"/>
        <w:rPr>
          <w:rFonts w:ascii="Times New Roman" w:hAnsi="Times New Roman" w:eastAsia="Times New Roman"/>
          <w:b/>
          <w:sz w:val="24"/>
        </w:rPr>
      </w:pPr>
    </w:p>
    <w:p w14:paraId="5176C624">
      <w:pPr>
        <w:spacing w:after="80" w:line="276" w:lineRule="auto"/>
        <w:ind w:left="288"/>
      </w:pPr>
      <w:r>
        <w:rPr>
          <w:rFonts w:ascii="Times New Roman" w:hAnsi="Times New Roman" w:eastAsia="Times New Roman"/>
          <w:b/>
          <w:sz w:val="24"/>
        </w:rPr>
        <w:t>Khái niệm:</w:t>
      </w:r>
      <w:r>
        <w:rPr>
          <w:rFonts w:ascii="Times New Roman" w:hAnsi="Times New Roman" w:eastAsia="Times New Roman"/>
          <w:sz w:val="24"/>
        </w:rPr>
        <w:t xml:space="preserve"> Incremental Development là cách xây dựng hệ thống theo từng phần nhỏ. Mỗi increment bổ sung thêm một phần chức năng mới vào sản phẩm đang có.</w:t>
      </w:r>
    </w:p>
    <w:p w14:paraId="5C713091">
      <w:pPr>
        <w:spacing w:after="80" w:line="276" w:lineRule="auto"/>
        <w:ind w:left="288"/>
      </w:pPr>
      <w:r>
        <w:rPr>
          <w:rFonts w:ascii="Times New Roman" w:hAnsi="Times New Roman" w:eastAsia="Times New Roman"/>
          <w:b/>
          <w:sz w:val="24"/>
        </w:rPr>
        <w:t>Mô tả:</w:t>
      </w:r>
      <w:r>
        <w:rPr>
          <w:rFonts w:ascii="Times New Roman" w:hAnsi="Times New Roman" w:eastAsia="Times New Roman"/>
          <w:sz w:val="24"/>
        </w:rPr>
        <w:t xml:space="preserve"> Thay vì chờ toàn bộ hệ thống hoàn thành mới có phần mềm hoạt động, mỗi increment tạo ra một phiên bản có thể chạy được với phạm vi chức năng ngày càng lớn. Các increment có thể rất nhỏ, chẳng hạn chỉ là một thay đổi giao diện hoặc một lựa chọn truy vấn mới.</w:t>
      </w:r>
    </w:p>
    <w:p w14:paraId="29F2160C">
      <w:pPr>
        <w:spacing w:after="80" w:line="276" w:lineRule="auto"/>
        <w:ind w:left="288"/>
      </w:pPr>
      <w:r>
        <w:rPr>
          <w:rFonts w:ascii="Times New Roman" w:hAnsi="Times New Roman" w:eastAsia="Times New Roman"/>
          <w:b/>
          <w:sz w:val="24"/>
        </w:rPr>
        <w:t>Ví dụ:</w:t>
      </w:r>
      <w:r>
        <w:rPr>
          <w:rFonts w:ascii="Times New Roman" w:hAnsi="Times New Roman" w:eastAsia="Times New Roman"/>
          <w:sz w:val="24"/>
        </w:rPr>
        <w:t xml:space="preserve"> Increment 1 có Đăng ký/Đăng nhập; Increment 2 bổ sung Hồ sơ cá nhân; Increment 3 bổ sung Tìm kiếm việc làm; Increment 4 bổ sung Ứng tuyển. Sau mỗi increment, hệ thống có thêm chức năng mới và trở nên hoàn chỉnh hơn.</w:t>
      </w:r>
    </w:p>
    <w:p w14:paraId="0400F75A">
      <w:pPr>
        <w:spacing w:after="80" w:line="276" w:lineRule="auto"/>
        <w:ind w:left="288"/>
      </w:pPr>
      <w:r>
        <w:rPr>
          <w:rFonts w:ascii="Times New Roman" w:hAnsi="Times New Roman" w:eastAsia="Times New Roman"/>
          <w:b/>
          <w:sz w:val="24"/>
        </w:rPr>
        <w:t>Ý chính:</w:t>
      </w:r>
      <w:r>
        <w:rPr>
          <w:rFonts w:ascii="Times New Roman" w:hAnsi="Times New Roman" w:eastAsia="Times New Roman"/>
          <w:sz w:val="24"/>
        </w:rPr>
        <w:t xml:space="preserve"> Incremental = chia hệ thống thành các phần nhỏ và bổ sung chức năng dần dần.</w:t>
      </w:r>
    </w:p>
    <w:p w14:paraId="790D5720">
      <w:pPr>
        <w:spacing w:after="80" w:line="276" w:lineRule="auto"/>
      </w:pPr>
      <w:r>
        <w:rPr>
          <w:rFonts w:ascii="Times New Roman" w:hAnsi="Times New Roman" w:eastAsia="Times New Roman"/>
          <w:b/>
          <w:sz w:val="24"/>
        </w:rPr>
        <w:t>So sánh Iterative và Incremental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22681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034660E">
            <w:pPr>
              <w:spacing w:after="0" w:line="240" w:lineRule="auto"/>
            </w:pPr>
            <w:r>
              <w:rPr>
                <w:rFonts w:ascii="Times New Roman" w:hAnsi="Times New Roman" w:eastAsia="Times New Roman"/>
                <w:b/>
                <w:sz w:val="22"/>
              </w:rPr>
              <w:t>Tiêu chí</w:t>
            </w:r>
          </w:p>
        </w:tc>
        <w:tc>
          <w:tcPr>
            <w:tcW w:w="3264" w:type="dxa"/>
            <w:vAlign w:val="center"/>
          </w:tcPr>
          <w:p w14:paraId="2606726C">
            <w:pPr>
              <w:spacing w:after="0" w:line="240" w:lineRule="auto"/>
            </w:pPr>
            <w:r>
              <w:rPr>
                <w:rFonts w:ascii="Times New Roman" w:hAnsi="Times New Roman" w:eastAsia="Times New Roman"/>
                <w:b/>
                <w:sz w:val="22"/>
              </w:rPr>
              <w:t>Iterative</w:t>
            </w:r>
          </w:p>
        </w:tc>
        <w:tc>
          <w:tcPr>
            <w:tcW w:w="3264" w:type="dxa"/>
            <w:vAlign w:val="center"/>
          </w:tcPr>
          <w:p w14:paraId="62516BC8">
            <w:pPr>
              <w:spacing w:after="0" w:line="240" w:lineRule="auto"/>
            </w:pPr>
            <w:r>
              <w:rPr>
                <w:rFonts w:ascii="Times New Roman" w:hAnsi="Times New Roman" w:eastAsia="Times New Roman"/>
                <w:b/>
                <w:sz w:val="22"/>
              </w:rPr>
              <w:t>Incremental</w:t>
            </w:r>
          </w:p>
        </w:tc>
      </w:tr>
      <w:tr w14:paraId="5BFF9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1A7AD532">
            <w:pPr>
              <w:spacing w:after="0" w:line="240" w:lineRule="auto"/>
            </w:pPr>
            <w:r>
              <w:rPr>
                <w:rFonts w:ascii="Times New Roman" w:hAnsi="Times New Roman" w:eastAsia="Times New Roman"/>
                <w:sz w:val="22"/>
              </w:rPr>
              <w:t>Trọng tâm</w:t>
            </w:r>
          </w:p>
        </w:tc>
        <w:tc>
          <w:tcPr>
            <w:tcW w:w="3264" w:type="dxa"/>
          </w:tcPr>
          <w:p w14:paraId="112132D5">
            <w:pPr>
              <w:spacing w:after="0" w:line="240" w:lineRule="auto"/>
            </w:pPr>
            <w:r>
              <w:rPr>
                <w:rFonts w:ascii="Times New Roman" w:hAnsi="Times New Roman" w:eastAsia="Times New Roman"/>
                <w:sz w:val="22"/>
              </w:rPr>
              <w:t>Cải tiến lại những gì đã có</w:t>
            </w:r>
          </w:p>
        </w:tc>
        <w:tc>
          <w:tcPr>
            <w:tcW w:w="3264" w:type="dxa"/>
          </w:tcPr>
          <w:p w14:paraId="1EF41CD6">
            <w:pPr>
              <w:spacing w:after="0" w:line="240" w:lineRule="auto"/>
            </w:pPr>
            <w:r>
              <w:rPr>
                <w:rFonts w:ascii="Times New Roman" w:hAnsi="Times New Roman" w:eastAsia="Times New Roman"/>
                <w:sz w:val="22"/>
              </w:rPr>
              <w:t>Bổ sung thêm chức năng mới</w:t>
            </w:r>
          </w:p>
        </w:tc>
      </w:tr>
      <w:tr w14:paraId="0837A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22D438D7">
            <w:pPr>
              <w:spacing w:after="0" w:line="240" w:lineRule="auto"/>
            </w:pPr>
            <w:r>
              <w:rPr>
                <w:rFonts w:ascii="Times New Roman" w:hAnsi="Times New Roman" w:eastAsia="Times New Roman"/>
                <w:sz w:val="22"/>
              </w:rPr>
              <w:t>Cách phát triển</w:t>
            </w:r>
          </w:p>
        </w:tc>
        <w:tc>
          <w:tcPr>
            <w:tcW w:w="3264" w:type="dxa"/>
          </w:tcPr>
          <w:p w14:paraId="5F550DEC">
            <w:pPr>
              <w:spacing w:after="0" w:line="240" w:lineRule="auto"/>
            </w:pPr>
            <w:r>
              <w:rPr>
                <w:rFonts w:ascii="Times New Roman" w:hAnsi="Times New Roman" w:eastAsia="Times New Roman"/>
                <w:sz w:val="22"/>
              </w:rPr>
              <w:t>Lặp lại, đánh giá và tinh chỉnh</w:t>
            </w:r>
          </w:p>
        </w:tc>
        <w:tc>
          <w:tcPr>
            <w:tcW w:w="3264" w:type="dxa"/>
          </w:tcPr>
          <w:p w14:paraId="488C653B">
            <w:pPr>
              <w:spacing w:after="0" w:line="240" w:lineRule="auto"/>
            </w:pPr>
            <w:r>
              <w:rPr>
                <w:rFonts w:ascii="Times New Roman" w:hAnsi="Times New Roman" w:eastAsia="Times New Roman"/>
                <w:sz w:val="22"/>
              </w:rPr>
              <w:t>Mỗi lần thêm một phần của hệ thống</w:t>
            </w:r>
          </w:p>
        </w:tc>
      </w:tr>
      <w:tr w14:paraId="30EAD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33241358">
            <w:pPr>
              <w:spacing w:after="0" w:line="240" w:lineRule="auto"/>
            </w:pPr>
            <w:r>
              <w:rPr>
                <w:rFonts w:ascii="Times New Roman" w:hAnsi="Times New Roman" w:eastAsia="Times New Roman"/>
                <w:sz w:val="22"/>
              </w:rPr>
              <w:t>Kết quả sau mỗi vòng</w:t>
            </w:r>
          </w:p>
        </w:tc>
        <w:tc>
          <w:tcPr>
            <w:tcW w:w="3264" w:type="dxa"/>
          </w:tcPr>
          <w:p w14:paraId="13DFFB1B">
            <w:pPr>
              <w:spacing w:after="0" w:line="240" w:lineRule="auto"/>
            </w:pPr>
            <w:r>
              <w:rPr>
                <w:rFonts w:ascii="Times New Roman" w:hAnsi="Times New Roman" w:eastAsia="Times New Roman"/>
                <w:sz w:val="22"/>
              </w:rPr>
              <w:t>Phiên bản tốt hơn của chức năng hiện có</w:t>
            </w:r>
          </w:p>
        </w:tc>
        <w:tc>
          <w:tcPr>
            <w:tcW w:w="3264" w:type="dxa"/>
          </w:tcPr>
          <w:p w14:paraId="2BE911DE">
            <w:pPr>
              <w:spacing w:after="0" w:line="240" w:lineRule="auto"/>
            </w:pPr>
            <w:r>
              <w:rPr>
                <w:rFonts w:ascii="Times New Roman" w:hAnsi="Times New Roman" w:eastAsia="Times New Roman"/>
                <w:sz w:val="22"/>
              </w:rPr>
              <w:t>Phiên bản có thêm chức năng</w:t>
            </w:r>
          </w:p>
        </w:tc>
      </w:tr>
      <w:tr w14:paraId="59C7B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77020F9E">
            <w:pPr>
              <w:spacing w:after="0" w:line="240" w:lineRule="auto"/>
            </w:pPr>
            <w:r>
              <w:rPr>
                <w:rFonts w:ascii="Times New Roman" w:hAnsi="Times New Roman" w:eastAsia="Times New Roman"/>
                <w:sz w:val="22"/>
              </w:rPr>
              <w:t>Ví dụ</w:t>
            </w:r>
          </w:p>
        </w:tc>
        <w:tc>
          <w:tcPr>
            <w:tcW w:w="3264" w:type="dxa"/>
          </w:tcPr>
          <w:p w14:paraId="03BE5798">
            <w:pPr>
              <w:spacing w:after="0" w:line="240" w:lineRule="auto"/>
            </w:pPr>
            <w:r>
              <w:rPr>
                <w:rFonts w:ascii="Times New Roman" w:hAnsi="Times New Roman" w:eastAsia="Times New Roman"/>
                <w:sz w:val="22"/>
              </w:rPr>
              <w:t>Cải tiến chức năng Login qua nhiều vòng</w:t>
            </w:r>
          </w:p>
        </w:tc>
        <w:tc>
          <w:tcPr>
            <w:tcW w:w="3264" w:type="dxa"/>
          </w:tcPr>
          <w:p w14:paraId="7EEA6D05">
            <w:pPr>
              <w:spacing w:after="0" w:line="240" w:lineRule="auto"/>
            </w:pPr>
            <w:r>
              <w:rPr>
                <w:rFonts w:ascii="Times New Roman" w:hAnsi="Times New Roman" w:eastAsia="Times New Roman"/>
                <w:sz w:val="22"/>
              </w:rPr>
              <w:t>Thêm Login -&gt; Profile -&gt; Search Job</w:t>
            </w:r>
          </w:p>
        </w:tc>
      </w:tr>
    </w:tbl>
    <w:p w14:paraId="3929941C">
      <w:pPr>
        <w:spacing w:after="80" w:line="276" w:lineRule="auto"/>
      </w:pPr>
      <w:r>
        <w:rPr>
          <w:rFonts w:ascii="Times New Roman" w:hAnsi="Times New Roman" w:eastAsia="Times New Roman"/>
          <w:b/>
          <w:sz w:val="24"/>
        </w:rPr>
        <w:t xml:space="preserve">Mối quan hệ: </w:t>
      </w:r>
      <w:r>
        <w:rPr>
          <w:rFonts w:ascii="Times New Roman" w:hAnsi="Times New Roman" w:eastAsia="Times New Roman"/>
          <w:sz w:val="24"/>
        </w:rPr>
        <w:t>Trong thực tế, Iterative và Incremental thường được kết hợp. Một vòng phát triển vừa có thể cải tiến chức năng cũ (iterative), vừa bổ sung chức năng mới (incremental).</w:t>
      </w:r>
    </w:p>
    <w:p w14:paraId="78C40952">
      <w:pPr>
        <w:spacing w:after="80" w:line="276" w:lineRule="auto"/>
      </w:pPr>
      <w:r>
        <w:rPr>
          <w:rFonts w:ascii="Times New Roman" w:hAnsi="Times New Roman" w:eastAsia="Times New Roman"/>
          <w:b/>
          <w:sz w:val="24"/>
        </w:rPr>
        <w:t>2. Tìm hiểu về mô hình Scrum. Giải thích 1 số khái niệm, vai trò, quy trình làm việc theo Scrum.</w:t>
      </w:r>
    </w:p>
    <w:p w14:paraId="2D681B00">
      <w:pPr>
        <w:spacing w:after="80" w:line="276" w:lineRule="auto"/>
        <w:rPr>
          <w:rFonts w:ascii="Times New Roman" w:hAnsi="Times New Roman" w:eastAsia="Times New Roman"/>
          <w:b/>
          <w:sz w:val="24"/>
        </w:rPr>
      </w:pPr>
      <w:r>
        <w:rPr>
          <w:rFonts w:ascii="Times New Roman" w:hAnsi="Times New Roman" w:eastAsia="Times New Roman"/>
          <w:b/>
          <w:sz w:val="24"/>
        </w:rPr>
        <w:t>Khái niệm Scrum</w:t>
      </w:r>
    </w:p>
    <w:p w14:paraId="7FAD3123">
      <w:pPr>
        <w:spacing w:after="80" w:line="276" w:lineRule="auto"/>
        <w:rPr>
          <w:rFonts w:ascii="Times New Roman" w:hAnsi="Times New Roman" w:eastAsia="Times New Roman"/>
          <w:b/>
          <w:sz w:val="24"/>
        </w:rPr>
      </w:pPr>
    </w:p>
    <w:p w14:paraId="0505F2CF">
      <w:pPr>
        <w:spacing w:after="80" w:line="276" w:lineRule="auto"/>
        <w:ind w:left="288"/>
      </w:pPr>
      <w:r>
        <w:rPr>
          <w:rFonts w:ascii="Times New Roman" w:hAnsi="Times New Roman" w:eastAsia="Times New Roman"/>
          <w:sz w:val="24"/>
        </w:rPr>
        <w:t>Scrum là một framework phát triển theo hướng iterative và incremental. Công việc được chia thành các vòng ngắn gọi là Sprint. Mỗi Sprint nhằm tạo ra một phần sản phẩm có thể hoạt động được và có giá trị, sau đó nhóm tiếp tục nhận phản hồi và phát triển ở Sprint tiếp theo.</w:t>
      </w:r>
    </w:p>
    <w:p w14:paraId="675DF803">
      <w:pPr>
        <w:spacing w:after="80" w:line="276" w:lineRule="auto"/>
        <w:rPr>
          <w:rFonts w:ascii="Times New Roman" w:hAnsi="Times New Roman" w:eastAsia="Times New Roman"/>
          <w:b/>
          <w:sz w:val="24"/>
        </w:rPr>
      </w:pPr>
      <w:r>
        <w:rPr>
          <w:rFonts w:ascii="Times New Roman" w:hAnsi="Times New Roman" w:eastAsia="Times New Roman"/>
          <w:b/>
          <w:sz w:val="24"/>
        </w:rPr>
        <w:t>Một số khái niệm trong Scrum</w:t>
      </w:r>
    </w:p>
    <w:p w14:paraId="5B5A4514">
      <w:pPr>
        <w:spacing w:after="80" w:line="276" w:lineRule="auto"/>
        <w:rPr>
          <w:rFonts w:ascii="Times New Roman" w:hAnsi="Times New Roman" w:eastAsia="Times New Roman"/>
          <w:b/>
          <w:sz w:val="24"/>
        </w:rPr>
      </w:pPr>
    </w:p>
    <w:p w14:paraId="47B8DB51">
      <w:pPr>
        <w:spacing w:after="80" w:line="276" w:lineRule="auto"/>
      </w:pPr>
      <w:r>
        <w:rPr>
          <w:rFonts w:ascii="Times New Roman" w:hAnsi="Times New Roman" w:eastAsia="Times New Roman"/>
          <w:b/>
          <w:sz w:val="24"/>
        </w:rPr>
        <w:t xml:space="preserve">Product Backlog: </w:t>
      </w:r>
      <w:r>
        <w:rPr>
          <w:rFonts w:ascii="Times New Roman" w:hAnsi="Times New Roman" w:eastAsia="Times New Roman"/>
          <w:sz w:val="24"/>
        </w:rPr>
        <w:t>Danh sách tổng hợp các yêu cầu, chức năng, cải tiến và công việc cần thực hiện cho sản phẩm.</w:t>
      </w:r>
    </w:p>
    <w:p w14:paraId="1FEB8E10">
      <w:pPr>
        <w:spacing w:after="80" w:line="276" w:lineRule="auto"/>
        <w:ind w:left="288"/>
      </w:pPr>
      <w:r>
        <w:rPr>
          <w:rFonts w:ascii="Times New Roman" w:hAnsi="Times New Roman" w:eastAsia="Times New Roman"/>
          <w:b/>
          <w:sz w:val="24"/>
        </w:rPr>
        <w:t xml:space="preserve">Sprint: </w:t>
      </w:r>
      <w:r>
        <w:rPr>
          <w:rFonts w:ascii="Times New Roman" w:hAnsi="Times New Roman" w:eastAsia="Times New Roman"/>
          <w:sz w:val="24"/>
        </w:rPr>
        <w:t>Một vòng làm việc có thời lượng ngắn và cố định, thường từ vài ngày đến vài tuần.</w:t>
      </w:r>
    </w:p>
    <w:p w14:paraId="532D8AC0">
      <w:pPr>
        <w:spacing w:after="80" w:line="276" w:lineRule="auto"/>
        <w:ind w:left="288"/>
      </w:pPr>
      <w:r>
        <w:rPr>
          <w:rFonts w:ascii="Times New Roman" w:hAnsi="Times New Roman" w:eastAsia="Times New Roman"/>
          <w:b/>
          <w:sz w:val="24"/>
        </w:rPr>
        <w:t xml:space="preserve">Sprint Backlog: </w:t>
      </w:r>
      <w:r>
        <w:rPr>
          <w:rFonts w:ascii="Times New Roman" w:hAnsi="Times New Roman" w:eastAsia="Times New Roman"/>
          <w:sz w:val="24"/>
        </w:rPr>
        <w:t>Những Product Backlog Item được chọn để thực hiện trong Sprint hiện tại, cùng kế hoạch để hoàn thành chúng.</w:t>
      </w:r>
    </w:p>
    <w:p w14:paraId="034B46B6">
      <w:pPr>
        <w:spacing w:after="80" w:line="276" w:lineRule="auto"/>
        <w:ind w:left="288"/>
      </w:pPr>
      <w:r>
        <w:rPr>
          <w:rFonts w:ascii="Times New Roman" w:hAnsi="Times New Roman" w:eastAsia="Times New Roman"/>
          <w:b/>
          <w:sz w:val="24"/>
        </w:rPr>
        <w:t xml:space="preserve">Increment: </w:t>
      </w:r>
      <w:r>
        <w:rPr>
          <w:rFonts w:ascii="Times New Roman" w:hAnsi="Times New Roman" w:eastAsia="Times New Roman"/>
          <w:sz w:val="24"/>
        </w:rPr>
        <w:t>Phần sản phẩm hoàn thành sau Sprint, có thể hoạt động được và làm tăng giá trị của sản phẩm.</w:t>
      </w:r>
    </w:p>
    <w:p w14:paraId="6D4BB5E5">
      <w:pPr>
        <w:spacing w:after="80" w:line="276" w:lineRule="auto"/>
        <w:ind w:left="288"/>
      </w:pPr>
      <w:r>
        <w:rPr>
          <w:rFonts w:ascii="Times New Roman" w:hAnsi="Times New Roman" w:eastAsia="Times New Roman"/>
          <w:b/>
          <w:sz w:val="24"/>
        </w:rPr>
        <w:t xml:space="preserve">Daily Scrum: </w:t>
      </w:r>
      <w:r>
        <w:rPr>
          <w:rFonts w:ascii="Times New Roman" w:hAnsi="Times New Roman" w:eastAsia="Times New Roman"/>
          <w:sz w:val="24"/>
        </w:rPr>
        <w:t>Cuộc họp ngắn hằng ngày để Development Team đồng bộ tiến độ và nhận diện trở ngại.</w:t>
      </w:r>
    </w:p>
    <w:p w14:paraId="69AC1E08">
      <w:pPr>
        <w:spacing w:after="80" w:line="276" w:lineRule="auto"/>
        <w:ind w:left="288"/>
      </w:pPr>
      <w:r>
        <w:rPr>
          <w:rFonts w:ascii="Times New Roman" w:hAnsi="Times New Roman" w:eastAsia="Times New Roman"/>
          <w:b/>
          <w:sz w:val="24"/>
        </w:rPr>
        <w:t xml:space="preserve">Sprint Review: </w:t>
      </w:r>
      <w:r>
        <w:rPr>
          <w:rFonts w:ascii="Times New Roman" w:hAnsi="Times New Roman" w:eastAsia="Times New Roman"/>
          <w:sz w:val="24"/>
        </w:rPr>
        <w:t>Hoạt động cuối Sprint để xem xét sản phẩm đã hoàn thành và lấy phản hồi.</w:t>
      </w:r>
    </w:p>
    <w:p w14:paraId="3F1BF0D4">
      <w:pPr>
        <w:spacing w:after="80" w:line="276" w:lineRule="auto"/>
        <w:ind w:left="288"/>
      </w:pPr>
      <w:r>
        <w:rPr>
          <w:rFonts w:ascii="Times New Roman" w:hAnsi="Times New Roman" w:eastAsia="Times New Roman"/>
          <w:b/>
          <w:sz w:val="24"/>
        </w:rPr>
        <w:t xml:space="preserve">Sprint Retrospective: </w:t>
      </w:r>
      <w:r>
        <w:rPr>
          <w:rFonts w:ascii="Times New Roman" w:hAnsi="Times New Roman" w:eastAsia="Times New Roman"/>
          <w:sz w:val="24"/>
        </w:rPr>
        <w:t>Hoạt động nhìn lại cách làm việc của nhóm và xác định cách cải thiện cho Sprint tiếp theo.</w:t>
      </w:r>
    </w:p>
    <w:p w14:paraId="592E6C00">
      <w:pPr>
        <w:spacing w:after="80" w:line="276" w:lineRule="auto"/>
        <w:rPr>
          <w:rFonts w:ascii="Times New Roman" w:hAnsi="Times New Roman" w:eastAsia="Times New Roman"/>
          <w:b/>
          <w:sz w:val="24"/>
        </w:rPr>
      </w:pPr>
      <w:r>
        <w:rPr>
          <w:rFonts w:ascii="Times New Roman" w:hAnsi="Times New Roman" w:eastAsia="Times New Roman"/>
          <w:b/>
          <w:sz w:val="24"/>
        </w:rPr>
        <w:t>Vai trò trong Scrum</w:t>
      </w:r>
    </w:p>
    <w:p w14:paraId="4E43DB56">
      <w:pPr>
        <w:spacing w:after="80" w:line="276" w:lineRule="auto"/>
        <w:rPr>
          <w:rFonts w:ascii="Times New Roman" w:hAnsi="Times New Roman" w:eastAsia="Times New Roman"/>
          <w:b/>
          <w:sz w:val="24"/>
        </w:rPr>
      </w:pPr>
    </w:p>
    <w:p w14:paraId="2D342914">
      <w:pPr>
        <w:spacing w:after="80" w:line="276" w:lineRule="auto"/>
        <w:ind w:left="288"/>
      </w:pPr>
      <w:r>
        <w:rPr>
          <w:rFonts w:ascii="Times New Roman" w:hAnsi="Times New Roman" w:eastAsia="Times New Roman"/>
          <w:b/>
          <w:sz w:val="24"/>
        </w:rPr>
        <w:t xml:space="preserve">Product Owner: </w:t>
      </w:r>
      <w:r>
        <w:rPr>
          <w:rFonts w:ascii="Times New Roman" w:hAnsi="Times New Roman" w:eastAsia="Times New Roman"/>
          <w:sz w:val="24"/>
        </w:rPr>
        <w:t>Đại diện cho nhu cầu sản phẩm và các bên liên quan; quản lý và sắp xếp thứ tự ưu tiên của Product Backlog để tối đa hóa giá trị sản phẩm.</w:t>
      </w:r>
    </w:p>
    <w:p w14:paraId="35F10F71">
      <w:pPr>
        <w:spacing w:after="80" w:line="276" w:lineRule="auto"/>
        <w:ind w:left="288"/>
      </w:pPr>
      <w:r>
        <w:rPr>
          <w:rFonts w:ascii="Times New Roman" w:hAnsi="Times New Roman" w:eastAsia="Times New Roman"/>
          <w:b/>
          <w:sz w:val="24"/>
        </w:rPr>
        <w:t xml:space="preserve">Scrum Master: </w:t>
      </w:r>
      <w:r>
        <w:rPr>
          <w:rFonts w:ascii="Times New Roman" w:hAnsi="Times New Roman" w:eastAsia="Times New Roman"/>
          <w:sz w:val="24"/>
        </w:rPr>
        <w:t>Hỗ trợ nhóm hiểu và áp dụng Scrum, giúp loại bỏ trở ngại và cải thiện cách làm việc. Scrum Master không phải là người chia việc như một quản lý truyền thống.</w:t>
      </w:r>
    </w:p>
    <w:p w14:paraId="224A9775">
      <w:pPr>
        <w:spacing w:after="80" w:line="276" w:lineRule="auto"/>
        <w:ind w:left="288"/>
      </w:pPr>
      <w:r>
        <w:rPr>
          <w:rFonts w:ascii="Times New Roman" w:hAnsi="Times New Roman" w:eastAsia="Times New Roman"/>
          <w:b/>
          <w:sz w:val="24"/>
        </w:rPr>
        <w:t xml:space="preserve">Developers / Development Team: </w:t>
      </w:r>
      <w:r>
        <w:rPr>
          <w:rFonts w:ascii="Times New Roman" w:hAnsi="Times New Roman" w:eastAsia="Times New Roman"/>
          <w:sz w:val="24"/>
        </w:rPr>
        <w:t>Nhóm trực tiếp tạo ra Increment trong mỗi Sprint. Thành viên có thể bao gồm lập trình viên, kiểm thử viên và các vai trò kỹ thuật cần thiết; nhóm tự tổ chức để hoàn thành mục tiêu Sprint.</w:t>
      </w:r>
    </w:p>
    <w:p w14:paraId="63C55B53">
      <w:pPr>
        <w:spacing w:after="80" w:line="276" w:lineRule="auto"/>
        <w:rPr>
          <w:rFonts w:ascii="Times New Roman" w:hAnsi="Times New Roman" w:eastAsia="Times New Roman"/>
          <w:b/>
          <w:sz w:val="24"/>
        </w:rPr>
      </w:pPr>
      <w:r>
        <w:rPr>
          <w:rFonts w:ascii="Times New Roman" w:hAnsi="Times New Roman" w:eastAsia="Times New Roman"/>
          <w:b/>
          <w:sz w:val="24"/>
        </w:rPr>
        <w:t>Quy trình làm việc theo Scrum</w:t>
      </w:r>
    </w:p>
    <w:p w14:paraId="385E51F6">
      <w:pPr>
        <w:spacing w:after="80" w:line="276" w:lineRule="auto"/>
        <w:rPr>
          <w:rFonts w:ascii="Times New Roman" w:hAnsi="Times New Roman" w:eastAsia="Times New Roman"/>
          <w:b/>
          <w:sz w:val="24"/>
        </w:rPr>
      </w:pPr>
    </w:p>
    <w:p w14:paraId="43516F51">
      <w:pPr>
        <w:spacing w:after="80" w:line="276" w:lineRule="auto"/>
        <w:ind w:left="288"/>
      </w:pPr>
      <w:r>
        <w:rPr>
          <w:rFonts w:ascii="Times New Roman" w:hAnsi="Times New Roman" w:eastAsia="Times New Roman"/>
          <w:b/>
          <w:sz w:val="24"/>
        </w:rPr>
        <w:t xml:space="preserve">1. Product Backlog: </w:t>
      </w:r>
      <w:r>
        <w:rPr>
          <w:rFonts w:ascii="Times New Roman" w:hAnsi="Times New Roman" w:eastAsia="Times New Roman"/>
          <w:sz w:val="24"/>
        </w:rPr>
        <w:t>Product Owner xây dựng và sắp xếp các công việc cần làm cho sản phẩm.</w:t>
      </w:r>
    </w:p>
    <w:p w14:paraId="452B7A5F">
      <w:pPr>
        <w:spacing w:after="80" w:line="276" w:lineRule="auto"/>
        <w:ind w:left="288"/>
      </w:pPr>
      <w:r>
        <w:rPr>
          <w:rFonts w:ascii="Times New Roman" w:hAnsi="Times New Roman" w:eastAsia="Times New Roman"/>
          <w:b/>
          <w:sz w:val="24"/>
        </w:rPr>
        <w:t xml:space="preserve">2. Sprint Planning: </w:t>
      </w:r>
      <w:r>
        <w:rPr>
          <w:rFonts w:ascii="Times New Roman" w:hAnsi="Times New Roman" w:eastAsia="Times New Roman"/>
          <w:sz w:val="24"/>
        </w:rPr>
        <w:t>Nhóm lựa chọn các Product Backlog Item phù hợp, xác định Sprint Goal và tạo Sprint Backlog.</w:t>
      </w:r>
    </w:p>
    <w:p w14:paraId="3D3FA5B7">
      <w:pPr>
        <w:spacing w:after="80" w:line="276" w:lineRule="auto"/>
        <w:ind w:left="288"/>
      </w:pPr>
      <w:r>
        <w:rPr>
          <w:rFonts w:ascii="Times New Roman" w:hAnsi="Times New Roman" w:eastAsia="Times New Roman"/>
          <w:b/>
          <w:sz w:val="24"/>
        </w:rPr>
        <w:t xml:space="preserve">3. Thực hiện Sprint: </w:t>
      </w:r>
      <w:r>
        <w:rPr>
          <w:rFonts w:ascii="Times New Roman" w:hAnsi="Times New Roman" w:eastAsia="Times New Roman"/>
          <w:sz w:val="24"/>
        </w:rPr>
        <w:t>Developers phân tích, thiết kế, lập trình và kiểm thử các công việc đã chọn. Trong Sprint, nhóm có Daily Scrum để đồng bộ tiến độ.</w:t>
      </w:r>
    </w:p>
    <w:p w14:paraId="5B31DDDA">
      <w:pPr>
        <w:spacing w:after="80" w:line="276" w:lineRule="auto"/>
        <w:ind w:left="288"/>
      </w:pPr>
      <w:r>
        <w:rPr>
          <w:rFonts w:ascii="Times New Roman" w:hAnsi="Times New Roman" w:eastAsia="Times New Roman"/>
          <w:b/>
          <w:sz w:val="24"/>
        </w:rPr>
        <w:t xml:space="preserve">4. Increment: </w:t>
      </w:r>
      <w:r>
        <w:rPr>
          <w:rFonts w:ascii="Times New Roman" w:hAnsi="Times New Roman" w:eastAsia="Times New Roman"/>
          <w:sz w:val="24"/>
        </w:rPr>
        <w:t>Cuối Sprint, nhóm tạo ra phần sản phẩm hoàn thành và có thể hoạt động được.</w:t>
      </w:r>
    </w:p>
    <w:p w14:paraId="746985F5">
      <w:pPr>
        <w:spacing w:after="80" w:line="276" w:lineRule="auto"/>
        <w:ind w:left="288"/>
      </w:pPr>
      <w:r>
        <w:rPr>
          <w:rFonts w:ascii="Times New Roman" w:hAnsi="Times New Roman" w:eastAsia="Times New Roman"/>
          <w:b/>
          <w:sz w:val="24"/>
        </w:rPr>
        <w:t xml:space="preserve">5. Sprint Review: </w:t>
      </w:r>
      <w:r>
        <w:rPr>
          <w:rFonts w:ascii="Times New Roman" w:hAnsi="Times New Roman" w:eastAsia="Times New Roman"/>
          <w:sz w:val="24"/>
        </w:rPr>
        <w:t>Nhóm trình bày kết quả, trao đổi với Product Owner/stakeholder và nhận feedback.</w:t>
      </w:r>
    </w:p>
    <w:p w14:paraId="0D6C9E51">
      <w:pPr>
        <w:spacing w:after="80" w:line="276" w:lineRule="auto"/>
        <w:ind w:left="288"/>
      </w:pPr>
      <w:r>
        <w:rPr>
          <w:rFonts w:ascii="Times New Roman" w:hAnsi="Times New Roman" w:eastAsia="Times New Roman"/>
          <w:b/>
          <w:sz w:val="24"/>
        </w:rPr>
        <w:t xml:space="preserve">6. Sprint Retrospective: </w:t>
      </w:r>
      <w:r>
        <w:rPr>
          <w:rFonts w:ascii="Times New Roman" w:hAnsi="Times New Roman" w:eastAsia="Times New Roman"/>
          <w:sz w:val="24"/>
        </w:rPr>
        <w:t>Nhóm đánh giá cách làm việc, xác định điểm tốt, vấn đề và hành động cải tiến cho Sprint tiếp theo.</w:t>
      </w:r>
    </w:p>
    <w:p w14:paraId="71711921">
      <w:pPr>
        <w:spacing w:after="80" w:line="276" w:lineRule="auto"/>
        <w:ind w:left="288"/>
      </w:pPr>
      <w:r>
        <w:rPr>
          <w:rFonts w:ascii="Times New Roman" w:hAnsi="Times New Roman" w:eastAsia="Times New Roman"/>
          <w:b/>
          <w:sz w:val="24"/>
        </w:rPr>
        <w:t xml:space="preserve">7. Sprint tiếp theo: </w:t>
      </w:r>
      <w:r>
        <w:rPr>
          <w:rFonts w:ascii="Times New Roman" w:hAnsi="Times New Roman" w:eastAsia="Times New Roman"/>
          <w:sz w:val="24"/>
        </w:rPr>
        <w:t>Product Backlog được cập nhật dựa trên phản hồi và nhóm tiếp tục chu kỳ mới.</w:t>
      </w:r>
    </w:p>
    <w:p w14:paraId="213122B6">
      <w:pPr>
        <w:spacing w:after="80" w:line="276" w:lineRule="auto"/>
      </w:pPr>
      <w:r>
        <w:rPr>
          <w:rFonts w:ascii="Times New Roman" w:hAnsi="Times New Roman" w:eastAsia="Times New Roman"/>
          <w:b/>
          <w:sz w:val="24"/>
        </w:rPr>
        <w:t>Ví dụ ngắn</w:t>
      </w:r>
    </w:p>
    <w:p w14:paraId="71D57478">
      <w:pPr>
        <w:spacing w:after="80" w:line="276" w:lineRule="auto"/>
        <w:ind w:left="288"/>
      </w:pPr>
      <w:r>
        <w:rPr>
          <w:rFonts w:ascii="Times New Roman" w:hAnsi="Times New Roman" w:eastAsia="Times New Roman"/>
          <w:sz w:val="24"/>
        </w:rPr>
        <w:t>Với hệ thống tìm việc IT: Sprint 1 thực hiện Đăng ký và Đăng nhập; Sprint 2 thực hiện Tạo CV và chỉnh sửa CV; Sprint 3 thực hiện Tìm kiếm và Ứng tuyển công việc. Sau mỗi Sprint, nhóm có một phần sản phẩm hoạt động được, nhận phản hồi rồi tiếp tục cải tiến hoặc bổ sung chức năng ở Sprint tiếp theo.</w:t>
      </w:r>
    </w:p>
    <w:p w14:paraId="08CC678A">
      <w:pPr>
        <w:spacing w:after="80" w:line="276" w:lineRule="auto"/>
        <w:rPr>
          <w:rFonts w:ascii="Times New Roman" w:hAnsi="Times New Roman" w:eastAsia="Times New Roman"/>
          <w:sz w:val="24"/>
        </w:rPr>
      </w:pPr>
      <w:r>
        <w:rPr>
          <w:rFonts w:ascii="Times New Roman" w:hAnsi="Times New Roman" w:eastAsia="Times New Roman"/>
          <w:b/>
          <w:sz w:val="24"/>
        </w:rPr>
        <w:t xml:space="preserve">Tóm tắt quy trình Scrum: </w:t>
      </w:r>
      <w:r>
        <w:rPr>
          <w:rFonts w:ascii="Times New Roman" w:hAnsi="Times New Roman" w:eastAsia="Times New Roman"/>
          <w:sz w:val="24"/>
        </w:rPr>
        <w:t>Product Backlog -&gt; Sprint Planning -&gt; Sprint Backlog -&gt; Sprint + Daily Scrum -&gt; Increment -&gt; Sprint Review -&gt; Sprint Retrospective -&gt; Sprint tiếp theo.</w:t>
      </w:r>
      <w:bookmarkStart w:id="0" w:name="_GoBack"/>
      <w:bookmarkEnd w:id="0"/>
    </w:p>
    <w:p w14:paraId="0DF963B7">
      <w:pPr>
        <w:spacing w:after="80" w:line="276" w:lineRule="auto"/>
        <w:rPr>
          <w:rFonts w:ascii="Times New Roman" w:hAnsi="Times New Roman" w:eastAsia="Times New Roman"/>
          <w:sz w:val="24"/>
        </w:rPr>
      </w:pPr>
    </w:p>
    <w:p w14:paraId="259C7EDA">
      <w:pPr>
        <w:spacing w:after="80" w:line="276" w:lineRule="auto"/>
      </w:pPr>
      <w:r>
        <w:rPr>
          <w:rFonts w:ascii="Times New Roman" w:hAnsi="Times New Roman" w:eastAsia="Times New Roman"/>
          <w:b/>
          <w:sz w:val="24"/>
        </w:rPr>
        <w:t>3. Tạo project trên Jira, thực hiện 2-3 sprint, thực hiện một tính năng nào đó của ứng dụng.</w:t>
      </w:r>
    </w:p>
    <w:p w14:paraId="42344A07">
      <w:pPr>
        <w:spacing w:after="80" w:line="276" w:lineRule="auto"/>
        <w:ind w:left="288"/>
      </w:pPr>
      <w:r>
        <w:drawing>
          <wp:inline distT="0" distB="0" distL="114300" distR="114300">
            <wp:extent cx="6202680" cy="3084830"/>
            <wp:effectExtent l="0" t="0" r="762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202680" cy="3084830"/>
                    </a:xfrm>
                    <a:prstGeom prst="rect">
                      <a:avLst/>
                    </a:prstGeom>
                    <a:noFill/>
                    <a:ln>
                      <a:noFill/>
                    </a:ln>
                  </pic:spPr>
                </pic:pic>
              </a:graphicData>
            </a:graphic>
          </wp:inline>
        </w:drawing>
      </w:r>
      <w:r>
        <w:drawing>
          <wp:inline distT="0" distB="0" distL="114300" distR="114300">
            <wp:extent cx="6211570" cy="3082925"/>
            <wp:effectExtent l="0" t="0" r="1778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211570" cy="3082925"/>
                    </a:xfrm>
                    <a:prstGeom prst="rect">
                      <a:avLst/>
                    </a:prstGeom>
                    <a:noFill/>
                    <a:ln>
                      <a:noFill/>
                    </a:ln>
                  </pic:spPr>
                </pic:pic>
              </a:graphicData>
            </a:graphic>
          </wp:inline>
        </w:drawing>
      </w:r>
    </w:p>
    <w:p w14:paraId="386C4DD9"/>
    <w:p w14:paraId="5A5CFDC3">
      <w:pPr>
        <w:rPr>
          <w:rFonts w:hint="default"/>
          <w:lang w:val="vi-VN"/>
        </w:rPr>
      </w:pPr>
      <w:r>
        <w:rPr>
          <w:rFonts w:hint="default"/>
          <w:lang w:val="vi-VN"/>
        </w:rPr>
        <w:t xml:space="preserve">Link: </w:t>
      </w:r>
      <w:r>
        <w:rPr>
          <w:rFonts w:hint="default"/>
          <w:lang w:val="vi-VN"/>
        </w:rPr>
        <w:fldChar w:fldCharType="begin"/>
      </w:r>
      <w:r>
        <w:rPr>
          <w:rFonts w:hint="default"/>
          <w:lang w:val="vi-VN"/>
        </w:rPr>
        <w:instrText xml:space="preserve"> HYPERLINK "https://nguyenlamthi2006.atlassian.net/browse/SCRUM-16?atlOrigin=eyJpIjoiZDhiYTUyMjk1ZTdmNDIxMzkyYmFiZTdlYTYxMmY4ZjYiLCJwIjoiaiJ9" </w:instrText>
      </w:r>
      <w:r>
        <w:rPr>
          <w:rFonts w:hint="default"/>
          <w:lang w:val="vi-VN"/>
        </w:rPr>
        <w:fldChar w:fldCharType="separate"/>
      </w:r>
      <w:r>
        <w:rPr>
          <w:rStyle w:val="20"/>
          <w:rFonts w:hint="default"/>
          <w:lang w:val="vi-VN"/>
        </w:rPr>
        <w:t>https://nguyenlamthi2006.atlassian.net/browse/SCRUM-16?atlOrigin=eyJpIjoiZDhiYTUyMjk1ZTdmNDIxMzkyYmFiZTdlYTYxMmY4ZjYiLCJwIjoiaiJ9</w:t>
      </w:r>
      <w:r>
        <w:rPr>
          <w:rFonts w:hint="default"/>
          <w:lang w:val="vi-VN"/>
        </w:rPr>
        <w:fldChar w:fldCharType="end"/>
      </w:r>
    </w:p>
    <w:p w14:paraId="756D8D1F">
      <w:pPr>
        <w:rPr>
          <w:rFonts w:hint="default"/>
          <w:lang w:val="vi-VN"/>
        </w:rPr>
      </w:pPr>
      <w:r>
        <w:rPr>
          <w:rFonts w:hint="default"/>
          <w:lang w:val="vi-VN"/>
        </w:rPr>
        <w:t xml:space="preserve">Link: </w:t>
      </w:r>
      <w:r>
        <w:rPr>
          <w:rFonts w:hint="default"/>
          <w:lang w:val="vi-VN"/>
        </w:rPr>
        <w:fldChar w:fldCharType="begin"/>
      </w:r>
      <w:r>
        <w:rPr>
          <w:rFonts w:hint="default"/>
          <w:lang w:val="vi-VN"/>
        </w:rPr>
        <w:instrText xml:space="preserve"> HYPERLINK "https://nguyenlamthi2006.atlassian.net/?continue=https%3A%2F%2Fnguyenlamthi2006.atlassian.net%2Fwelcome%2Fsoftware%3FprojectId%3D10000&amp;atlOrigin=eyJpIjoiNzJlYjBjMWUzMGU1NGFkOGFmYWUxNjE2NTBjMmRmMWIiLCJwIjoiamlyYS1zb2Z0d2FyZSJ9" </w:instrText>
      </w:r>
      <w:r>
        <w:rPr>
          <w:rFonts w:hint="default"/>
          <w:lang w:val="vi-VN"/>
        </w:rPr>
        <w:fldChar w:fldCharType="separate"/>
      </w:r>
      <w:r>
        <w:rPr>
          <w:rStyle w:val="20"/>
          <w:rFonts w:hint="default"/>
          <w:lang w:val="vi-VN"/>
        </w:rPr>
        <w:t>https://nguyenlamthi2006.atlassian.net/?continue=https%3A%2F%2Fnguyenlamthi2006.atlassian.net%2Fwelcome%2Fsoftware%3FprojectId%3D10000&amp;atlOrigin=eyJpIjoiNzJlYjBjMWUzMGU1NGFkOGFmYWUxNjE2NTBjMmRmMWIiLCJwIjoiamlyYS1zb2Z0d2FyZSJ9</w:t>
      </w:r>
      <w:r>
        <w:rPr>
          <w:rFonts w:hint="default"/>
          <w:lang w:val="vi-VN"/>
        </w:rPr>
        <w:fldChar w:fldCharType="end"/>
      </w:r>
    </w:p>
    <w:p w14:paraId="6A5A4028">
      <w:pPr>
        <w:rPr>
          <w:rFonts w:hint="default"/>
          <w:lang w:val="vi-VN"/>
        </w:rPr>
      </w:pPr>
      <w:r>
        <w:rPr>
          <w:rFonts w:hint="default"/>
          <w:lang w:val="vi-VN"/>
        </w:rPr>
        <w:t xml:space="preserve">Link: </w:t>
      </w:r>
      <w:r>
        <w:rPr>
          <w:rFonts w:hint="default"/>
          <w:lang w:val="vi-VN"/>
        </w:rPr>
        <w:fldChar w:fldCharType="begin"/>
      </w:r>
      <w:r>
        <w:rPr>
          <w:rFonts w:hint="default"/>
          <w:lang w:val="vi-VN"/>
        </w:rPr>
        <w:instrText xml:space="preserve"> HYPERLINK "https://nguyenlamthi2006.atlassian.net/jira/software/projects/SCRUM/boards/1?filter=&amp;groupBy=none&amp;atlOrigin=eyJpIjoiMjI1OTI2NmNlYmUyNGJiYmJkZjMwM2JhODZlYzliNDEiLCJwIjoiaiJ9" </w:instrText>
      </w:r>
      <w:r>
        <w:rPr>
          <w:rFonts w:hint="default"/>
          <w:lang w:val="vi-VN"/>
        </w:rPr>
        <w:fldChar w:fldCharType="separate"/>
      </w:r>
      <w:r>
        <w:rPr>
          <w:rStyle w:val="20"/>
          <w:rFonts w:hint="default"/>
          <w:lang w:val="vi-VN"/>
        </w:rPr>
        <w:t>https://nguyenlamthi2006.atlassian.net/jira/software/projects/SCRUM/boards/1?filter=&amp;groupBy=none&amp;atlOrigin=eyJpIjoiMjI1OTI2NmNlYmUyNGJiYmJkZjMwM2JhODZlYzliNDEiLCJwIjoiaiJ9</w:t>
      </w:r>
      <w:r>
        <w:rPr>
          <w:rFonts w:hint="default"/>
          <w:lang w:val="vi-VN"/>
        </w:rPr>
        <w:fldChar w:fldCharType="end"/>
      </w:r>
    </w:p>
    <w:p w14:paraId="51E3F724">
      <w:pPr>
        <w:rPr>
          <w:rFonts w:hint="default"/>
          <w:lang w:val="vi-VN"/>
        </w:rPr>
      </w:pPr>
    </w:p>
    <w:sectPr>
      <w:pgSz w:w="12240" w:h="15840"/>
      <w:pgMar w:top="1008" w:right="1224" w:bottom="1008"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2F7E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1270</Words>
  <Characters>5174</Characters>
  <Lines>0</Lines>
  <Paragraphs>0</Paragraphs>
  <TotalTime>137</TotalTime>
  <ScaleCrop>false</ScaleCrop>
  <LinksUpToDate>false</LinksUpToDate>
  <CharactersWithSpaces>6365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Tiến Nguyễn Trọng (DE190</cp:lastModifiedBy>
  <dcterms:modified xsi:type="dcterms:W3CDTF">2026-09-14T08:49:39Z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eyJoZGlkIjoiYjkyNWU3OTljODlmNDc4ZTkwMTFkNTAwZDE0MTgwMTAiLCJ1c2VySWQiOiIxMzkyMDQ0MzM0MzYyIn0=</vt:lpwstr>
  </property>
  <property fmtid="{D5CDD505-2E9C-101B-9397-08002B2CF9AE}" pid="3" name="KSOProductBuildVer">
    <vt:lpwstr>1033-12.1.0.28485</vt:lpwstr>
  </property>
  <property fmtid="{D5CDD505-2E9C-101B-9397-08002B2CF9AE}" pid="4" name="ICV">
    <vt:lpwstr>BA36CF163C8D4E0F8274CF66C64124F6_12</vt:lpwstr>
  </property>
</Properties>
</file>